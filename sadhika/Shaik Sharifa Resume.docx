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FD450">
      <w:pPr>
        <w:spacing w:after="20"/>
        <w:jc w:val="center"/>
      </w:pPr>
      <w:r>
        <w:rPr>
          <w:b/>
          <w:sz w:val="40"/>
        </w:rPr>
        <w:t>SHAIK SHARIFA</w:t>
      </w:r>
    </w:p>
    <w:p w14:paraId="76887A11">
      <w:pPr>
        <w:spacing w:after="20"/>
        <w:jc w:val="center"/>
      </w:pPr>
      <w:r>
        <w:rPr>
          <w:b/>
          <w:sz w:val="22"/>
        </w:rPr>
        <w:t>B.Tech – 2nd Year | Electronics and Communication Engineering</w:t>
      </w:r>
    </w:p>
    <w:p w14:paraId="3D76E90F">
      <w:pPr>
        <w:spacing w:after="20"/>
        <w:jc w:val="center"/>
      </w:pPr>
      <w:r>
        <w:t>9390688783  |  sharifaammu380@gmail.com  |  LinkedIn: Sharifa Ammu</w:t>
      </w:r>
    </w:p>
    <w:p w14:paraId="63C7EC74">
      <w:pPr>
        <w:spacing w:before="120" w:after="20"/>
      </w:pPr>
      <w:r>
        <w:rPr>
          <w:b/>
          <w:sz w:val="22"/>
        </w:rPr>
        <w:t>CAREER OBJECTIVE</w:t>
      </w:r>
    </w:p>
    <w:p w14:paraId="1E8B86E6">
      <w:pPr>
        <w:spacing w:after="20"/>
      </w:pPr>
      <w:r>
        <w:t>A motivated and enthusiastic second-year B.Tech student seeking opportunities to develop technical skills, gain practical experience, and apply academic knowledge to real-world projects. Eager to learn new technologies, work collaboratively, and contribute effectively to an organization.</w:t>
      </w:r>
    </w:p>
    <w:p w14:paraId="7766D812">
      <w:pPr>
        <w:spacing w:before="120" w:after="20"/>
      </w:pPr>
      <w:r>
        <w:rPr>
          <w:b/>
          <w:sz w:val="22"/>
        </w:rPr>
        <w:t>EDUCATION</w:t>
      </w:r>
    </w:p>
    <w:p w14:paraId="5A8F0215">
      <w:pPr>
        <w:spacing w:after="20"/>
      </w:pPr>
      <w:r>
        <w:rPr>
          <w:b/>
        </w:rPr>
        <w:t>B.Tech – Electronics and Communication Engineering</w:t>
      </w:r>
      <w:r>
        <w:br w:type="textWrapping"/>
      </w:r>
      <w:r>
        <w:t>Malla Reddy Engineering College for Women (Autonomous) | 2025–2029 | 2nd Year | CGPA: 8.7</w:t>
      </w:r>
    </w:p>
    <w:p w14:paraId="751088E5">
      <w:pPr>
        <w:spacing w:after="20"/>
      </w:pPr>
      <w:r>
        <w:rPr>
          <w:b/>
        </w:rPr>
        <w:t>Intermediate / 12th Grade</w:t>
      </w:r>
      <w:r>
        <w:br w:type="textWrapping"/>
      </w:r>
      <w:r>
        <w:t>Telangana Minority Residency Junior College (TMRJC) | 2023–2025 | Percentage: 80.1%</w:t>
      </w:r>
    </w:p>
    <w:p w14:paraId="5D725AE8">
      <w:pPr>
        <w:spacing w:after="20"/>
        <w:rPr>
          <w:rFonts w:hint="default"/>
          <w:lang w:val="en-IN"/>
        </w:rPr>
      </w:pPr>
      <w:r>
        <w:rPr>
          <w:b/>
        </w:rPr>
        <w:t>SSC / 10th Grade</w:t>
      </w:r>
      <w:r>
        <w:br w:type="textWrapping"/>
      </w:r>
      <w:r>
        <w:t xml:space="preserve">Telangana Minority Residency School (TMRS) | Year: </w:t>
      </w:r>
      <w:r>
        <w:rPr>
          <w:rFonts w:hint="default"/>
          <w:lang w:val="en-IN"/>
        </w:rPr>
        <w:t>2022-2023</w:t>
      </w:r>
      <w:r>
        <w:t xml:space="preserve"> | Percentage: </w:t>
      </w:r>
      <w:r>
        <w:rPr>
          <w:rFonts w:hint="default"/>
          <w:lang w:val="en-IN"/>
        </w:rPr>
        <w:t>80%</w:t>
      </w:r>
    </w:p>
    <w:p w14:paraId="2F297E6C">
      <w:pPr>
        <w:spacing w:before="120" w:after="20"/>
      </w:pPr>
      <w:r>
        <w:rPr>
          <w:b/>
          <w:sz w:val="22"/>
        </w:rPr>
        <w:t>TECHNICAL SKILLS</w:t>
      </w:r>
    </w:p>
    <w:p w14:paraId="4E3E25C1">
      <w:pPr>
        <w:pStyle w:val="23"/>
        <w:spacing w:after="0"/>
        <w:ind w:left="288"/>
      </w:pPr>
      <w:r>
        <w:t>Python</w:t>
      </w:r>
    </w:p>
    <w:p w14:paraId="33D7D996">
      <w:pPr>
        <w:pStyle w:val="23"/>
        <w:spacing w:after="0"/>
        <w:ind w:left="288"/>
      </w:pPr>
      <w:r>
        <w:rPr>
          <w:rFonts w:hint="default"/>
          <w:lang w:val="en-IN"/>
        </w:rPr>
        <w:t xml:space="preserve">Programming </w:t>
      </w:r>
      <w:r>
        <w:t xml:space="preserve">C </w:t>
      </w:r>
    </w:p>
    <w:p w14:paraId="71391FEC">
      <w:pPr>
        <w:pStyle w:val="23"/>
        <w:spacing w:after="0"/>
        <w:ind w:left="288"/>
      </w:pPr>
      <w:r>
        <w:t>HTML &amp; CSS</w:t>
      </w:r>
    </w:p>
    <w:p w14:paraId="309AC326">
      <w:pPr>
        <w:pStyle w:val="23"/>
        <w:spacing w:after="0"/>
        <w:ind w:left="288"/>
      </w:pPr>
      <w:r>
        <w:t>Basic Electronics and Digital Electronics</w:t>
      </w:r>
    </w:p>
    <w:p w14:paraId="2849C00F">
      <w:pPr>
        <w:pStyle w:val="23"/>
        <w:spacing w:after="0"/>
        <w:ind w:left="288"/>
      </w:pPr>
      <w:r>
        <w:rPr>
          <w:rFonts w:hint="default"/>
          <w:lang w:val="en-IN"/>
        </w:rPr>
        <w:t>Tools:VS Code Arduino IDE</w:t>
      </w:r>
    </w:p>
    <w:p w14:paraId="0B0A97F8">
      <w:pPr>
        <w:spacing w:before="120" w:after="20"/>
      </w:pPr>
      <w:r>
        <w:rPr>
          <w:b/>
          <w:sz w:val="22"/>
        </w:rPr>
        <w:t>PROJECTS</w:t>
      </w:r>
    </w:p>
    <w:p w14:paraId="4881A2E8">
      <w:pPr>
        <w:spacing w:after="20"/>
      </w:pPr>
      <w:r>
        <w:rPr>
          <w:b/>
        </w:rPr>
        <w:t>Smart Attendance System</w:t>
      </w:r>
    </w:p>
    <w:p w14:paraId="2BF5C137">
      <w:pPr>
        <w:pStyle w:val="23"/>
        <w:spacing w:after="0"/>
        <w:ind w:left="288"/>
      </w:pPr>
      <w:r>
        <w:t>Developed a prototype for an automated attendance system.</w:t>
      </w:r>
    </w:p>
    <w:p w14:paraId="4533B85D">
      <w:pPr>
        <w:pStyle w:val="23"/>
        <w:spacing w:after="0"/>
        <w:ind w:left="288"/>
      </w:pPr>
      <w:r>
        <w:t>Explored technology-based methods to record and manage student attendance.</w:t>
      </w:r>
    </w:p>
    <w:p w14:paraId="4ED7EED3">
      <w:pPr>
        <w:pStyle w:val="23"/>
        <w:spacing w:after="0"/>
        <w:ind w:left="288"/>
      </w:pPr>
      <w:r>
        <w:t>Focused on improving accuracy and reducing manual work.</w:t>
      </w:r>
    </w:p>
    <w:p w14:paraId="59AAF0E4">
      <w:pPr>
        <w:spacing w:after="20"/>
        <w:rPr>
          <w:rFonts w:hint="default"/>
          <w:b/>
          <w:lang w:val="en-IN"/>
        </w:rPr>
      </w:pPr>
      <w:r>
        <w:rPr>
          <w:rFonts w:hint="default"/>
          <w:b/>
          <w:lang w:val="en-IN"/>
        </w:rPr>
        <w:t>Automatic Smart Street Light System Using LDR and Arduino</w:t>
      </w:r>
    </w:p>
    <w:p w14:paraId="68ED7CAE">
      <w:pPr>
        <w:spacing w:after="20"/>
        <w:rPr>
          <w:rFonts w:hint="default"/>
          <w:b w:val="0"/>
          <w:bCs/>
          <w:i w:val="0"/>
          <w:iCs w:val="0"/>
          <w:u w:val="none"/>
          <w:lang w:val="en-IN"/>
        </w:rPr>
      </w:pPr>
      <w:r>
        <w:rPr>
          <w:rFonts w:hint="default"/>
          <w:b w:val="0"/>
          <w:bCs/>
          <w:i w:val="0"/>
          <w:iCs w:val="0"/>
          <w:u w:val="none"/>
          <w:lang w:val="en-IN"/>
        </w:rPr>
        <w:t>- Developed a prototype of an automatic street-lighting system using an Arduino and LDR sensor.</w:t>
      </w:r>
    </w:p>
    <w:p w14:paraId="2BEAB451">
      <w:pPr>
        <w:spacing w:after="20"/>
        <w:rPr>
          <w:rFonts w:hint="default"/>
          <w:b w:val="0"/>
          <w:bCs/>
          <w:i w:val="0"/>
          <w:iCs w:val="0"/>
          <w:u w:val="none"/>
          <w:lang w:val="en-IN"/>
        </w:rPr>
      </w:pPr>
      <w:r>
        <w:rPr>
          <w:rFonts w:hint="default"/>
          <w:b w:val="0"/>
          <w:bCs/>
          <w:i w:val="0"/>
          <w:iCs w:val="0"/>
          <w:u w:val="none"/>
          <w:lang w:val="en-IN"/>
        </w:rPr>
        <w:t>- Designed the system to automatically control the lights based on surrounding light conditions.</w:t>
      </w:r>
    </w:p>
    <w:p w14:paraId="76F02550">
      <w:pPr>
        <w:spacing w:after="20"/>
        <w:rPr>
          <w:rFonts w:hint="default"/>
          <w:b w:val="0"/>
          <w:bCs/>
          <w:i w:val="0"/>
          <w:iCs w:val="0"/>
          <w:u w:val="none"/>
          <w:lang w:val="en-IN"/>
        </w:rPr>
      </w:pPr>
      <w:r>
        <w:rPr>
          <w:rFonts w:hint="default"/>
          <w:b w:val="0"/>
          <w:bCs/>
          <w:i w:val="0"/>
          <w:iCs w:val="0"/>
          <w:u w:val="none"/>
          <w:lang w:val="en-IN"/>
        </w:rPr>
        <w:t>- Integrated a motion sensor to improve energy efficiency by controlling lighting based on movement.</w:t>
      </w:r>
    </w:p>
    <w:p w14:paraId="511B2E4F">
      <w:pPr>
        <w:spacing w:after="20"/>
        <w:rPr>
          <w:rFonts w:hint="default"/>
          <w:b/>
          <w:sz w:val="22"/>
        </w:rPr>
      </w:pPr>
      <w:r>
        <w:rPr>
          <w:rFonts w:hint="default"/>
          <w:b/>
          <w:sz w:val="22"/>
        </w:rPr>
        <w:t>COURSES &amp; CERTIFICATIONS</w:t>
      </w:r>
    </w:p>
    <w:p w14:paraId="412AA928">
      <w:pPr>
        <w:spacing w:before="120" w:after="20"/>
        <w:rPr>
          <w:rFonts w:hint="default"/>
          <w:b/>
          <w:sz w:val="22"/>
        </w:rPr>
      </w:pPr>
      <w:r>
        <w:rPr>
          <w:rFonts w:hint="default"/>
          <w:b/>
          <w:sz w:val="22"/>
        </w:rPr>
        <w:t>•</w:t>
      </w:r>
      <w:r>
        <w:rPr>
          <w:rFonts w:hint="default"/>
          <w:b/>
          <w:sz w:val="22"/>
          <w:lang w:val="en-IN"/>
        </w:rPr>
        <w:t xml:space="preserve"> </w:t>
      </w:r>
      <w:r>
        <w:rPr>
          <w:rFonts w:hint="default"/>
          <w:b/>
          <w:sz w:val="22"/>
        </w:rPr>
        <w:t>Oracle certification on Agentic AI, Database , AI in Oracle Cloud Infrastructure.</w:t>
      </w:r>
    </w:p>
    <w:p w14:paraId="46AA8331">
      <w:pPr>
        <w:spacing w:before="120" w:after="20"/>
      </w:pPr>
      <w:r>
        <w:rPr>
          <w:rFonts w:hint="default"/>
          <w:b/>
          <w:sz w:val="22"/>
        </w:rPr>
        <w:t>•</w:t>
      </w:r>
      <w:r>
        <w:rPr>
          <w:rFonts w:hint="default"/>
          <w:b/>
          <w:sz w:val="22"/>
          <w:lang w:val="en-IN"/>
        </w:rPr>
        <w:t xml:space="preserve"> </w:t>
      </w:r>
      <w:r>
        <w:rPr>
          <w:rFonts w:hint="default"/>
          <w:b/>
          <w:sz w:val="22"/>
        </w:rPr>
        <w:t>Nasscom certification on Acquiring Data ,Exploratory Data Analysis , Data processing and visualisation.</w:t>
      </w:r>
    </w:p>
    <w:p w14:paraId="2E801D38">
      <w:pPr>
        <w:spacing w:before="120" w:after="20"/>
      </w:pPr>
      <w:r>
        <w:rPr>
          <w:b/>
          <w:sz w:val="22"/>
        </w:rPr>
        <w:t>WORKSHOPS / SEMINARS</w:t>
      </w:r>
    </w:p>
    <w:p w14:paraId="37A06AC7">
      <w:pPr>
        <w:pStyle w:val="23"/>
        <w:spacing w:after="0"/>
        <w:ind w:left="288"/>
      </w:pPr>
      <w:r>
        <w:t>Presented a seminar on Solid State Transformer</w:t>
      </w:r>
    </w:p>
    <w:p w14:paraId="22F71D1B">
      <w:pPr>
        <w:pStyle w:val="23"/>
        <w:spacing w:after="0"/>
        <w:ind w:left="288"/>
      </w:pPr>
      <w:r>
        <w:rPr>
          <w:rFonts w:hint="default"/>
        </w:rPr>
        <w:t>Workshop on “Navigating The New Frontier an Executive Introduction to AI &amp; ML.</w:t>
      </w:r>
    </w:p>
    <w:p w14:paraId="194B59A7">
      <w:pPr>
        <w:spacing w:before="120" w:after="20"/>
      </w:pPr>
      <w:r>
        <w:rPr>
          <w:b/>
          <w:sz w:val="22"/>
        </w:rPr>
        <w:t>STRENGTHS</w:t>
      </w:r>
    </w:p>
    <w:p w14:paraId="2182573E">
      <w:pPr>
        <w:pStyle w:val="23"/>
        <w:spacing w:after="0"/>
        <w:ind w:left="288"/>
      </w:pPr>
      <w:r>
        <w:t>Quick learner | Good communication skills | Teamwork | Problem-solving ability | Time management | Positive attitude</w:t>
      </w:r>
    </w:p>
    <w:p w14:paraId="6CA3BF54">
      <w:pPr>
        <w:spacing w:before="120" w:after="20"/>
      </w:pPr>
      <w:r>
        <w:rPr>
          <w:b/>
          <w:sz w:val="22"/>
        </w:rPr>
        <w:t>LANGUAGES</w:t>
      </w:r>
    </w:p>
    <w:p w14:paraId="0FFDF496">
      <w:pPr>
        <w:pStyle w:val="23"/>
        <w:spacing w:after="0"/>
        <w:ind w:left="288"/>
      </w:pPr>
      <w:r>
        <w:t xml:space="preserve">English | Telugu | </w:t>
      </w:r>
      <w:r>
        <w:rPr>
          <w:rFonts w:hint="default"/>
          <w:lang w:val="en-IN"/>
        </w:rPr>
        <w:t>Hindi</w:t>
      </w:r>
    </w:p>
    <w:p w14:paraId="437A536D">
      <w:pPr>
        <w:spacing w:before="120" w:after="20"/>
      </w:pPr>
      <w:r>
        <w:rPr>
          <w:b/>
          <w:sz w:val="22"/>
        </w:rPr>
        <w:t>DECLARATION</w:t>
      </w:r>
    </w:p>
    <w:p w14:paraId="06B97DBE">
      <w:pPr>
        <w:spacing w:after="20"/>
      </w:pPr>
      <w:r>
        <w:t>I hereby declare that the information provided above is true and correct to the best of my knowledge.</w:t>
      </w:r>
    </w:p>
    <w:p w14:paraId="339DCAE3">
      <w:pPr>
        <w:spacing w:before="80" w:after="20"/>
      </w:pPr>
      <w:r>
        <w:rPr>
          <w:b/>
        </w:rPr>
        <w:t xml:space="preserve">Place: </w:t>
      </w:r>
      <w:r>
        <w:rPr>
          <w:rFonts w:hint="default"/>
          <w:b/>
          <w:lang w:val="en-IN"/>
        </w:rPr>
        <w:t>Hyderabad</w:t>
      </w:r>
      <w:r>
        <w:rPr>
          <w:b/>
        </w:rPr>
        <w:t xml:space="preserve">     </w:t>
      </w:r>
    </w:p>
    <w:p w14:paraId="02FFA45A">
      <w:pPr>
        <w:spacing w:before="80" w:after="20"/>
      </w:pPr>
      <w:r>
        <w:rPr>
          <w:b/>
        </w:rPr>
        <w:t>Signature: Shaik Sharifa</w:t>
      </w:r>
      <w:bookmarkStart w:id="0" w:name="_GoBack"/>
      <w:bookmarkEnd w:id="0"/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D8134E"/>
    <w:rsid w:val="10F40435"/>
    <w:rsid w:val="1E170772"/>
    <w:rsid w:val="373508A1"/>
    <w:rsid w:val="43EF2284"/>
    <w:rsid w:val="57237983"/>
    <w:rsid w:val="64667B0B"/>
    <w:rsid w:val="691E1E82"/>
    <w:rsid w:val="7D81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310</Words>
  <Characters>1877</Characters>
  <Lines>0</Lines>
  <Paragraphs>0</Paragraphs>
  <TotalTime>6</TotalTime>
  <ScaleCrop>false</ScaleCrop>
  <LinksUpToDate>false</LinksUpToDate>
  <CharactersWithSpaces>2155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Sayyad Pasha</cp:lastModifiedBy>
  <dcterms:modified xsi:type="dcterms:W3CDTF">2026-10-05T13:05:43Z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eyJoZGlkIjoiODNjMjA2NDIzNTBmYjM0YWNhNmZkNzJlY2E4YWU2MmUiLCJ1c2VySWQiOiI1NjczMjI1NDYyMDgifQ==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71281F8E6B4E4B60BCCF60AACF410BC1_13</vt:lpwstr>
  </property>
</Properties>
</file>